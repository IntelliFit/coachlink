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38F84">
      <w:pPr>
        <w:spacing w:before="0" w:after="80" w:line="240" w:lineRule="auto"/>
        <w:jc w:val="left"/>
      </w:pPr>
      <w:r>
        <w:rPr>
          <w:rFonts w:hint="eastAsia"/>
          <w:b/>
          <w:color w:val="2B3340"/>
          <w:sz w:val="48"/>
          <w:lang w:val="en-US" w:eastAsia="zh-CN"/>
        </w:rPr>
        <w:t>启能教链（coachlink）</w:t>
      </w:r>
      <w:r>
        <w:rPr>
          <w:rFonts w:ascii="Aptos" w:hAnsi="Aptos" w:eastAsia="等线"/>
          <w:b/>
          <w:color w:val="2B3340"/>
          <w:sz w:val="48"/>
        </w:rPr>
        <w:t xml:space="preserve"> 商业计划书 </w:t>
      </w:r>
    </w:p>
    <w:p w14:paraId="5A099261">
      <w:pPr>
        <w:spacing w:before="0" w:after="100" w:line="240" w:lineRule="auto"/>
      </w:pPr>
      <w:r>
        <w:rPr>
          <w:rFonts w:ascii="Aptos" w:hAnsi="Aptos" w:eastAsia="等线"/>
          <w:b/>
          <w:color w:val="8F3F2E"/>
          <w:sz w:val="28"/>
        </w:rPr>
        <w:t>线上自由教练的商业化操作系统</w:t>
      </w:r>
    </w:p>
    <w:p w14:paraId="5D4AD778">
      <w:pPr>
        <w:spacing w:before="0" w:after="140" w:line="269" w:lineRule="auto"/>
      </w:pPr>
      <w:r>
        <w:rPr>
          <w:rFonts w:ascii="Aptos" w:hAnsi="Aptos" w:eastAsia="等线"/>
          <w:color w:val="2B3340"/>
          <w:sz w:val="22"/>
        </w:rPr>
        <w:t>从“力量训练工具”升级为“自由教练商业化基础设施”：不替教练抢流量，而是帮助教练把已有内容影响力沉淀为可订阅、可交付、可续费的线上训练服务。</w:t>
      </w:r>
    </w:p>
    <w:p w14:paraId="1AFDAAF1">
      <w:pPr>
        <w:spacing w:before="20" w:after="40" w:line="240" w:lineRule="auto"/>
        <w:rPr>
          <w:rFonts w:hint="eastAsia" w:eastAsia="等线"/>
          <w:lang w:eastAsia="zh-CN"/>
        </w:rPr>
      </w:pPr>
      <w:r>
        <w:rPr>
          <w:rFonts w:ascii="Aptos" w:hAnsi="Aptos" w:eastAsia="等线"/>
          <w:b/>
          <w:color w:val="8F3F2E"/>
          <w:sz w:val="21"/>
        </w:rPr>
        <w:t>当前关键数据</w:t>
      </w:r>
      <w:r>
        <w:rPr>
          <w:rFonts w:hint="eastAsia"/>
          <w:b/>
          <w:color w:val="8F3F2E"/>
          <w:sz w:val="21"/>
          <w:lang w:eastAsia="zh-CN"/>
        </w:rPr>
        <w:t>（</w:t>
      </w:r>
      <w:r>
        <w:rPr>
          <w:rFonts w:hint="eastAsia"/>
          <w:b/>
          <w:color w:val="8F3F2E"/>
          <w:sz w:val="21"/>
          <w:lang w:val="en-US" w:eastAsia="zh-CN"/>
        </w:rPr>
        <w:t>刚开始内测</w:t>
      </w:r>
      <w:r>
        <w:rPr>
          <w:rFonts w:hint="eastAsia"/>
          <w:b/>
          <w:color w:val="8F3F2E"/>
          <w:sz w:val="21"/>
          <w:lang w:eastAsia="zh-CN"/>
        </w:rPr>
        <w:t>）</w:t>
      </w:r>
    </w:p>
    <w:p w14:paraId="65999AC1">
      <w:pPr>
        <w:spacing w:before="0" w:after="24" w:line="240" w:lineRule="auto"/>
      </w:pPr>
      <w:r>
        <w:rPr>
          <w:rFonts w:ascii="Aptos" w:hAnsi="Aptos" w:eastAsia="等线"/>
          <w:b/>
          <w:color w:val="8F3F2E"/>
          <w:sz w:val="20"/>
        </w:rPr>
        <w:t>注册用户</w:t>
      </w:r>
      <w:r>
        <w:rPr>
          <w:rFonts w:ascii="Aptos" w:hAnsi="Aptos" w:eastAsia="等线"/>
          <w:color w:val="2B3340"/>
          <w:sz w:val="20"/>
        </w:rPr>
        <w:t xml:space="preserve">  1,296    |    </w:t>
      </w:r>
      <w:r>
        <w:rPr>
          <w:rFonts w:ascii="Aptos" w:hAnsi="Aptos" w:eastAsia="等线"/>
          <w:b/>
          <w:color w:val="8F3F2E"/>
          <w:sz w:val="20"/>
        </w:rPr>
        <w:t>已批准教练</w:t>
      </w:r>
      <w:r>
        <w:rPr>
          <w:rFonts w:ascii="Aptos" w:hAnsi="Aptos" w:eastAsia="等线"/>
          <w:color w:val="2B3340"/>
          <w:sz w:val="20"/>
        </w:rPr>
        <w:t xml:space="preserve">  15</w:t>
      </w:r>
    </w:p>
    <w:p w14:paraId="0423CF5C">
      <w:pPr>
        <w:spacing w:before="0" w:after="24" w:line="240" w:lineRule="auto"/>
      </w:pPr>
      <w:r>
        <w:rPr>
          <w:rFonts w:ascii="Aptos" w:hAnsi="Aptos" w:eastAsia="等线"/>
          <w:b/>
          <w:color w:val="8F3F2E"/>
          <w:sz w:val="20"/>
        </w:rPr>
        <w:t>活跃教练</w:t>
      </w:r>
      <w:r>
        <w:rPr>
          <w:rFonts w:ascii="Aptos" w:hAnsi="Aptos" w:eastAsia="等线"/>
          <w:color w:val="2B3340"/>
          <w:sz w:val="20"/>
        </w:rPr>
        <w:t xml:space="preserve">  3    |    </w:t>
      </w:r>
      <w:r>
        <w:rPr>
          <w:rFonts w:ascii="Aptos" w:hAnsi="Aptos" w:eastAsia="等线"/>
          <w:b/>
          <w:color w:val="8F3F2E"/>
          <w:sz w:val="20"/>
        </w:rPr>
        <w:t>付费订阅用户</w:t>
      </w:r>
      <w:r>
        <w:rPr>
          <w:rFonts w:ascii="Aptos" w:hAnsi="Aptos" w:eastAsia="等线"/>
          <w:color w:val="2B3340"/>
          <w:sz w:val="20"/>
        </w:rPr>
        <w:t xml:space="preserve">  14</w:t>
      </w:r>
      <w:bookmarkStart w:id="0" w:name="_GoBack"/>
      <w:bookmarkEnd w:id="0"/>
    </w:p>
    <w:p w14:paraId="721B272E">
      <w:pPr>
        <w:spacing w:before="0" w:after="24" w:line="240" w:lineRule="auto"/>
      </w:pPr>
      <w:r>
        <w:rPr>
          <w:rFonts w:ascii="Aptos" w:hAnsi="Aptos" w:eastAsia="等线"/>
          <w:b/>
          <w:color w:val="8F3F2E"/>
          <w:sz w:val="20"/>
        </w:rPr>
        <w:t>教练订阅关系</w:t>
      </w:r>
      <w:r>
        <w:rPr>
          <w:rFonts w:ascii="Aptos" w:hAnsi="Aptos" w:eastAsia="等线"/>
          <w:color w:val="2B3340"/>
          <w:sz w:val="20"/>
        </w:rPr>
        <w:t xml:space="preserve">  126    |    </w:t>
      </w:r>
      <w:r>
        <w:rPr>
          <w:rFonts w:ascii="Aptos" w:hAnsi="Aptos" w:eastAsia="等线"/>
          <w:b/>
          <w:color w:val="8F3F2E"/>
          <w:sz w:val="20"/>
        </w:rPr>
        <w:t>完成训练记录</w:t>
      </w:r>
      <w:r>
        <w:rPr>
          <w:rFonts w:ascii="Aptos" w:hAnsi="Aptos" w:eastAsia="等线"/>
          <w:color w:val="2B3340"/>
          <w:sz w:val="20"/>
        </w:rPr>
        <w:t xml:space="preserve">  794</w:t>
      </w:r>
    </w:p>
    <w:p w14:paraId="6930DE78">
      <w:pPr>
        <w:spacing w:before="0" w:after="24" w:line="240" w:lineRule="auto"/>
      </w:pPr>
      <w:r>
        <w:rPr>
          <w:rFonts w:ascii="Aptos" w:hAnsi="Aptos" w:eastAsia="等线"/>
          <w:b/>
          <w:color w:val="8F3F2E"/>
          <w:sz w:val="20"/>
        </w:rPr>
        <w:t>完成整套计划</w:t>
      </w:r>
      <w:r>
        <w:rPr>
          <w:rFonts w:ascii="Aptos" w:hAnsi="Aptos" w:eastAsia="等线"/>
          <w:color w:val="2B3340"/>
          <w:sz w:val="20"/>
        </w:rPr>
        <w:t xml:space="preserve">  5    |    </w:t>
      </w:r>
      <w:r>
        <w:rPr>
          <w:rFonts w:ascii="Aptos" w:hAnsi="Aptos" w:eastAsia="等线"/>
          <w:b/>
          <w:color w:val="8F3F2E"/>
          <w:sz w:val="20"/>
        </w:rPr>
        <w:t>上传训练视频用户</w:t>
      </w:r>
      <w:r>
        <w:rPr>
          <w:rFonts w:ascii="Aptos" w:hAnsi="Aptos" w:eastAsia="等线"/>
          <w:color w:val="2B3340"/>
          <w:sz w:val="20"/>
        </w:rPr>
        <w:t xml:space="preserve">  16</w:t>
      </w:r>
    </w:p>
    <w:p w14:paraId="0B98C766">
      <w:pPr>
        <w:spacing w:before="120" w:after="80" w:line="264" w:lineRule="auto"/>
        <w:ind w:left="68" w:right="45"/>
      </w:pPr>
      <w:r>
        <w:rPr>
          <w:rFonts w:ascii="Aptos" w:hAnsi="Aptos" w:eastAsia="等线"/>
          <w:color w:val="8F3F2E"/>
          <w:sz w:val="21"/>
        </w:rPr>
        <w:t>当前阶段判断：产品闭环已初步跑通，但增长瓶颈不在功能数量，而在教练从入驻到收款的首个成功路径。下一阶段应优先打造标杆教练、简化发布服务流程，并把交付数据转化为续费理由。</w:t>
      </w:r>
    </w:p>
    <w:p w14:paraId="7938C785">
      <w:pPr>
        <w:pStyle w:val="3"/>
      </w:pPr>
      <w:r>
        <w:rPr>
          <w:rFonts w:ascii="Aptos" w:hAnsi="Aptos" w:eastAsia="等线"/>
          <w:b/>
          <w:color w:val="2B3340"/>
          <w:sz w:val="36"/>
        </w:rPr>
        <w:t>执行摘要</w:t>
      </w:r>
    </w:p>
    <w:p w14:paraId="5DF7877F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不是一个普通训练记录工具，也不是一个靠平台流量撮合教练与学员的传统健身平台。它服务的是一类正在快速增长、但基础设施严重不足的新供给：有内容、有信任、有专业能力，却缺少交易与交付系统的线上自由教练。</w:t>
      </w:r>
    </w:p>
    <w:p w14:paraId="5F9EBA27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这类教练的流量入口已经在抖音、小红书、B站、朋友圈和私域社群里。他们不一定需要 CoachLink 给流量，但需要 CoachLink 帮他们完成三件事：</w:t>
      </w:r>
    </w:p>
    <w:p w14:paraId="717D18C0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把粉丝转化为可购买的训练服务产品。</w:t>
      </w:r>
    </w:p>
    <w:p w14:paraId="058C9C0D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把微信转账、PDF 计划、手工答疑升级成标准化订阅交付。</w:t>
      </w:r>
    </w:p>
    <w:p w14:paraId="01AEEA4B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把一个教练只能带十几个人的服务能力，放大到几十人甚至上百人。</w:t>
      </w:r>
    </w:p>
    <w:p w14:paraId="5113CE9C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当前 CoachLink 已经跑通了基础闭环：教练主页、服务定价、订阅支付、计划分配、训练执行、视频反馈、消息沟通、教练钱包和数据看板。下一阶段的关键不是继续堆功能，而是让教练更快完成“开通主页 - 发布服务 - 收到第一笔订阅 - 持续交付”的最短路径。</w:t>
      </w:r>
    </w:p>
    <w:p w14:paraId="5DFA5F1B">
      <w:pPr>
        <w:spacing w:before="40" w:after="80" w:line="269" w:lineRule="auto"/>
        <w:ind w:left="136"/>
      </w:pPr>
      <w:r>
        <w:rPr>
          <w:rFonts w:ascii="Aptos" w:hAnsi="Aptos" w:eastAsia="等线"/>
          <w:color w:val="8F3F2E"/>
          <w:sz w:val="21"/>
        </w:rPr>
        <w:t>一句话定位：CoachLink 是自由教练把内容影响力变成订阅收入的商业化操作系统。</w:t>
      </w:r>
    </w:p>
    <w:p w14:paraId="0E9B1E3E">
      <w:pPr>
        <w:pStyle w:val="3"/>
      </w:pPr>
      <w:r>
        <w:rPr>
          <w:rFonts w:ascii="Aptos" w:hAnsi="Aptos" w:eastAsia="等线"/>
          <w:b/>
          <w:color w:val="2B3340"/>
          <w:sz w:val="36"/>
        </w:rPr>
        <w:t>一、重新定义目标用户</w:t>
      </w:r>
    </w:p>
    <w:p w14:paraId="0EB16518">
      <w:pPr>
        <w:pStyle w:val="4"/>
      </w:pPr>
      <w:r>
        <w:rPr>
          <w:rFonts w:ascii="Aptos" w:hAnsi="Aptos" w:eastAsia="等线"/>
          <w:b/>
          <w:color w:val="8F3F2E"/>
          <w:sz w:val="28"/>
        </w:rPr>
        <w:t>1.1 首要用户：线上自由教练</w:t>
      </w:r>
    </w:p>
    <w:p w14:paraId="18F1C613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的首要用户不是泛泛意义上的“健身教练”，而是“已经拥有某种信任资产，却缺少线上交付基础设施的自由教练”。</w:t>
      </w:r>
    </w:p>
    <w:p w14:paraId="3ECDFC57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典型渠道包括：</w:t>
      </w:r>
    </w:p>
    <w:p w14:paraId="52531D2F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抖音、快手、小红书、B站、视频号上的训练内容创作者。</w:t>
      </w:r>
    </w:p>
    <w:p w14:paraId="73614CB2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有朋友圈、社群、私域转介绍的个人教练。</w:t>
      </w:r>
    </w:p>
    <w:p w14:paraId="4B8CD0FB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从线下私教、运动员、专项训练者转型而来的线上服务提供者。</w:t>
      </w:r>
    </w:p>
    <w:p w14:paraId="5BD1DD5D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已经在卖训练计划、知识星球、付费社群或私教咨询，但交付混乱的人。</w:t>
      </w:r>
    </w:p>
    <w:p w14:paraId="27A6529B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这类人的核心矛盾不是“不会训练”，而是：</w:t>
      </w:r>
    </w:p>
    <w:p w14:paraId="3294DA83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有粉丝问“能不能带我练”，但没有一套稳定的购买入口。</w:t>
      </w:r>
    </w:p>
    <w:p w14:paraId="020F8824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能写计划，但无法知道学员有没有真正执行。</w:t>
      </w:r>
    </w:p>
    <w:p w14:paraId="12B4AA82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能看动作，但视频、计划、训练日、历史反馈散落在微信聊天里。</w:t>
      </w:r>
    </w:p>
    <w:p w14:paraId="2FA7ABD5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能收钱，但转账、截图、续费、退款、结算都不可追踪。</w:t>
      </w:r>
    </w:p>
    <w:p w14:paraId="6522A98C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能服务 10 个熟人，但服务 50 个学员就会被手工跟进压垮。</w:t>
      </w:r>
    </w:p>
    <w:p w14:paraId="20294B03">
      <w:pPr>
        <w:pStyle w:val="4"/>
      </w:pPr>
      <w:r>
        <w:rPr>
          <w:rFonts w:ascii="Aptos" w:hAnsi="Aptos" w:eastAsia="等线"/>
          <w:b/>
          <w:color w:val="8F3F2E"/>
          <w:sz w:val="28"/>
        </w:rPr>
        <w:t>1.2 次级用户：传统教练的线上化转型</w:t>
      </w:r>
    </w:p>
    <w:p w14:paraId="51DEDC59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原版计划书把传统健身房教练简单排除在外，这个判断可以更精确：传统健身房教练不是第一波获客突破口，但他们是非常重要的第二增长曲线。</w:t>
      </w:r>
    </w:p>
    <w:p w14:paraId="6E80CD71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传统教练的问题并不只是“重复做计划”。他们的真实困境更深：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0C693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5C570FEB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传统教练困境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2536E39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表面现象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610C147B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深层问题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3B443C7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的机会</w:t>
            </w:r>
          </w:p>
        </w:tc>
      </w:tr>
      <w:tr w14:paraId="7D65A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086C8F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收入被场地和排班绑定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22F23F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一天最多带有限课时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BE99FB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收入线性依赖时间，无法产品化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E67009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把线下方法沉淀为可复用课程产品</w:t>
            </w:r>
          </w:p>
        </w:tc>
      </w:tr>
      <w:tr w14:paraId="215C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37BED5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客户资产不属于自己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9B3204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学员来自健身房或平台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5AD4DF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离开场地后客户关系断裂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5DCAE7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建立个人主页、订阅关系和私域交付入口</w:t>
            </w:r>
          </w:p>
        </w:tc>
      </w:tr>
      <w:tr w14:paraId="3F14B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3D3A2E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服务无法异步化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BFC431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必须当面看动作和答疑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DEA169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线上跟进缺少上下文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B3CEF7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用训练记录、视频上传和计划实例补齐上下文</w:t>
            </w:r>
          </w:p>
        </w:tc>
      </w:tr>
      <w:tr w14:paraId="6B879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A3FEE0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交付不透明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3EC2D1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学员说练了，但教练看不到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493B92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没有打卡、进度、重量和反馈数据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9D2629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建立可追踪的训练履约记录</w:t>
            </w:r>
          </w:p>
        </w:tc>
      </w:tr>
      <w:tr w14:paraId="749D2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23E3B8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续费靠感觉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C3CBB6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什么时候续、为什么续都靠聊天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30FDF0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没有服务成果和续费触点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76FBCD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用进度报告、提醒和计划阶段推进支持续费</w:t>
            </w:r>
          </w:p>
        </w:tc>
      </w:tr>
      <w:tr w14:paraId="641CB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F16F3A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线上产品不会设计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CA7030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不知道怎么卖“一个月服务”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575194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专业能力没有包装成可购买产品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72E691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课程产品工厂提供模板、问卷、定价和主页</w:t>
            </w:r>
          </w:p>
        </w:tc>
      </w:tr>
    </w:tbl>
    <w:p w14:paraId="3DD60BB7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传统教练与线上内容教练的差别在于：线上内容教练先有流量，后补交付；传统教练先有服务能力，后补线上获客和产品化。</w:t>
      </w:r>
    </w:p>
    <w:p w14:paraId="2E4C9C1D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因此 CoachLink 的策略应是：</w:t>
      </w:r>
    </w:p>
    <w:p w14:paraId="4AB6C574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第一阶段优先服务已有流量的线上自由教练，因为他们最容易验证交易闭环。</w:t>
      </w:r>
    </w:p>
    <w:p w14:paraId="24D737B2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第二阶段服务有稳定线下学员和专业背书的传统教练，帮助他们从“课时制劳动”转向“订阅制服务”。</w:t>
      </w:r>
    </w:p>
    <w:p w14:paraId="343CCCAD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第三阶段再切入健身房、工作室或小型教练团队，提供多教练、多学员、多产品的组织化版本。</w:t>
      </w:r>
    </w:p>
    <w:p w14:paraId="03BAE450">
      <w:pPr>
        <w:pStyle w:val="4"/>
      </w:pPr>
      <w:r>
        <w:rPr>
          <w:rFonts w:ascii="Aptos" w:hAnsi="Aptos" w:eastAsia="等线"/>
          <w:b/>
          <w:color w:val="8F3F2E"/>
          <w:sz w:val="28"/>
        </w:rPr>
        <w:t>1.3 不是谁</w:t>
      </w:r>
    </w:p>
    <w:p w14:paraId="39256207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暂时不应把以下人群作为第一主线：</w:t>
      </w:r>
    </w:p>
    <w:p w14:paraId="456337B5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只想找附近健身房的普通消费者。</w:t>
      </w:r>
    </w:p>
    <w:p w14:paraId="2E1665C8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没有交付意愿、只想卖一次性 PDF 的内容号。</w:t>
      </w:r>
    </w:p>
    <w:p w14:paraId="7B1AA671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依赖平台派单、不愿经营个人品牌的传统雇佣制教练。</w:t>
      </w:r>
    </w:p>
    <w:p w14:paraId="2D5F5D37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希望平台替自己解决全部流量来源的教练。</w:t>
      </w:r>
    </w:p>
    <w:p w14:paraId="659F5BCE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的产品哲学是：流量属于教练，交易与交付由平台系统化。</w:t>
      </w:r>
    </w:p>
    <w:p w14:paraId="79E0E892">
      <w:pPr>
        <w:pStyle w:val="3"/>
      </w:pPr>
      <w:r>
        <w:rPr>
          <w:rFonts w:ascii="Aptos" w:hAnsi="Aptos" w:eastAsia="等线"/>
          <w:b/>
          <w:color w:val="2B3340"/>
          <w:sz w:val="36"/>
        </w:rPr>
        <w:t>二、核心洞察：自由教练商业化的四个断点</w:t>
      </w:r>
    </w:p>
    <w:p w14:paraId="05B4FBC0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自由教练的商业化不是“发内容 - 收钱”这么简单。真实链路至少有四个断点。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008F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6FA3319C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断点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11F7BAC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现在怎么做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2ADADF59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造成的问题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0DDFA21A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做什么</w:t>
            </w:r>
          </w:p>
        </w:tc>
      </w:tr>
      <w:tr w14:paraId="6EEF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3EB76F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获客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3F3394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短视频、直播、图文、朋友圈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CC03A4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流量分散，但这是教练自己的强项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9C20BB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不抢获客，只提供可转化的主页链接</w:t>
            </w:r>
          </w:p>
        </w:tc>
      </w:tr>
      <w:tr w14:paraId="20FF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AFFE11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05C9DE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私信、微信转账、红包、截图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33D1B2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不正规、难追踪、易纠纷、难规模化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129729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提供订阅、支付、订单、钱包和结算</w:t>
            </w:r>
          </w:p>
        </w:tc>
      </w:tr>
      <w:tr w14:paraId="18602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1399FD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C86A09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发 PDF、手写计划、微信答疑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BC53AB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学员不执行，教练看不到，服务不可复制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348C29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计划下发、每日任务、打卡、视频反馈</w:t>
            </w:r>
          </w:p>
        </w:tc>
      </w:tr>
      <w:tr w14:paraId="718BE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723D68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留存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6E68A4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朋友圈催、微信问候、靠教练记忆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3DE5A8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续费节点不清晰，服务价值难证明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9ACCE6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进度看板、掉队提醒、阶段报告、续费触点</w:t>
            </w:r>
          </w:p>
        </w:tc>
      </w:tr>
    </w:tbl>
    <w:p w14:paraId="146CD620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关键洞察是：自由教练不是缺一个“计划编辑器”，而是缺一套把信任资产变成订阅业务的系统。</w:t>
      </w:r>
    </w:p>
    <w:p w14:paraId="6F12CBDE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训练计划只是商品的一部分。真正可售卖的是“计划 + 监督 + 调整 + 反馈 + 结果证明”。这也是 CoachLink 与普通训练记录 App 的根本区别。</w:t>
      </w:r>
    </w:p>
    <w:p w14:paraId="1D6EC492">
      <w:pPr>
        <w:pStyle w:val="3"/>
      </w:pPr>
      <w:r>
        <w:rPr>
          <w:rFonts w:ascii="Aptos" w:hAnsi="Aptos" w:eastAsia="等线"/>
          <w:b/>
          <w:color w:val="2B3340"/>
          <w:sz w:val="36"/>
        </w:rPr>
        <w:t>三、产品定位：自由教练的商业化操作系统</w:t>
      </w:r>
    </w:p>
    <w:p w14:paraId="6FBD3592">
      <w:pPr>
        <w:pStyle w:val="4"/>
      </w:pPr>
      <w:r>
        <w:rPr>
          <w:rFonts w:ascii="Aptos" w:hAnsi="Aptos" w:eastAsia="等线"/>
          <w:b/>
          <w:color w:val="8F3F2E"/>
          <w:sz w:val="28"/>
        </w:rPr>
        <w:t>3.1 产品模块重新命名</w:t>
      </w:r>
    </w:p>
    <w:p w14:paraId="40EE7C56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对外表达时，建议弱化“工具字段”，强化“商业化语义”。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3494"/>
        <w:gridCol w:w="3494"/>
      </w:tblGrid>
      <w:tr w14:paraId="52A3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44806742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当前模块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4C5E707E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对外命名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74D659F2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核心价值</w:t>
            </w:r>
          </w:p>
        </w:tc>
      </w:tr>
      <w:tr w14:paraId="6D2F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47806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计划模板库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839F7D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课程产品工厂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37BFB5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把训练方法包装成可售卖、可复用的服务产品</w:t>
            </w:r>
          </w:p>
        </w:tc>
      </w:tr>
      <w:tr w14:paraId="33C4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6E0CEA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教练主页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5DB4C6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自有品牌微店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C1AB7E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让粉丝一眼看到教练是谁、卖什么、怎么购买</w:t>
            </w:r>
          </w:p>
        </w:tc>
      </w:tr>
      <w:tr w14:paraId="10BB0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E8032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学员管理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8B1E43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学员交付后台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7FAC3E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看谁在练、谁掉队、谁需要反馈、谁该续费</w:t>
            </w:r>
          </w:p>
        </w:tc>
      </w:tr>
      <w:tr w14:paraId="3FCC3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62D832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训练执行页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2E583D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学员训练 App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54D773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学员每天打开就知道今天练什么、怎么记录</w:t>
            </w:r>
          </w:p>
        </w:tc>
      </w:tr>
      <w:tr w14:paraId="4AABC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FC40FD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视频点评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C2207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动作批改系统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8D0CC4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像批改作业一样批改训练视频，而不是翻聊天记录</w:t>
            </w:r>
          </w:p>
        </w:tc>
      </w:tr>
      <w:tr w14:paraId="5495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0B23C6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智能导入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04EDB1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课程生产助手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F6DF87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把自然语言计划变成结构化模板，降低录入成本</w:t>
            </w:r>
          </w:p>
        </w:tc>
      </w:tr>
      <w:tr w14:paraId="53935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449509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分身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2FFFCB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自动答疑助手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2CADB1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用教练资料库处理重复问题，真人处理关键问题</w:t>
            </w:r>
          </w:p>
        </w:tc>
      </w:tr>
      <w:tr w14:paraId="7C94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639EB7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排行榜/分享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5B4C94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学员成就系统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6699D0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提高坚持感、仪式感和外部传播</w:t>
            </w:r>
          </w:p>
        </w:tc>
      </w:tr>
    </w:tbl>
    <w:p w14:paraId="5831FA6C">
      <w:pPr>
        <w:pStyle w:val="4"/>
      </w:pPr>
      <w:r>
        <w:rPr>
          <w:rFonts w:ascii="Aptos" w:hAnsi="Aptos" w:eastAsia="等线"/>
          <w:b/>
          <w:color w:val="8F3F2E"/>
          <w:sz w:val="28"/>
        </w:rPr>
        <w:t>3.2 教练闭环</w:t>
      </w:r>
    </w:p>
    <w:p w14:paraId="6FACDEC8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的理想闭环应非常短：</w:t>
      </w:r>
    </w:p>
    <w:p w14:paraId="72ED03D7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教练注册并完成入驻。</w:t>
      </w:r>
    </w:p>
    <w:p w14:paraId="1BFAB202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系统自动生成教练主页。</w:t>
      </w:r>
    </w:p>
    <w:p w14:paraId="046CB6EC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教练选择一个服务模板，设置价格、周期和交付范围。</w:t>
      </w:r>
    </w:p>
    <w:p w14:paraId="090B461C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教练把主页链接放进抖音/小红书/B站/朋友圈。</w:t>
      </w:r>
    </w:p>
    <w:p w14:paraId="41D71BEC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学员打开主页，填写问卷并订阅。</w:t>
      </w:r>
    </w:p>
    <w:p w14:paraId="32FB5976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系统自动创建或辅助创建训练计划。</w:t>
      </w:r>
    </w:p>
    <w:p w14:paraId="6F16B8FF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学员按每日任务训练、打卡、上传视频。</w:t>
      </w:r>
    </w:p>
    <w:p w14:paraId="0A64A71E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教练在交付后台集中处理掉队、视频、问题和续费。</w:t>
      </w:r>
    </w:p>
    <w:p w14:paraId="350A5C44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这套链路的核心不是让教练“多一个后台”，而是让教练获得一个可运行的线上生意。</w:t>
      </w:r>
    </w:p>
    <w:p w14:paraId="44C92085">
      <w:pPr>
        <w:pStyle w:val="4"/>
      </w:pPr>
      <w:r>
        <w:rPr>
          <w:rFonts w:ascii="Aptos" w:hAnsi="Aptos" w:eastAsia="等线"/>
          <w:b/>
          <w:color w:val="8F3F2E"/>
          <w:sz w:val="28"/>
        </w:rPr>
        <w:t>3.3 学员闭环</w:t>
      </w:r>
    </w:p>
    <w:p w14:paraId="5CF8AF2B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学员侧不应该感受到复杂系统，只需要感受到三件事：</w:t>
      </w:r>
    </w:p>
    <w:p w14:paraId="168C37C9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今天要练什么。</w:t>
      </w:r>
    </w:p>
    <w:p w14:paraId="5FAB7C8B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我练得对不对。</w:t>
      </w:r>
    </w:p>
    <w:p w14:paraId="1D9DF921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我有没有变强，下一步怎么练。</w:t>
      </w:r>
    </w:p>
    <w:p w14:paraId="4C7D9B8A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因此学员端最重要的不是功能数量，而是训练连续性：</w:t>
      </w:r>
    </w:p>
    <w:p w14:paraId="1DAF1C8E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今日训练任务清晰。</w:t>
      </w:r>
    </w:p>
    <w:p w14:paraId="40A41930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重量、次数、休息、视频上传都在同一个训练流里。</w:t>
      </w:r>
    </w:p>
    <w:p w14:paraId="791DD409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训练后有反馈、分享、历史记录和阶段感。</w:t>
      </w:r>
    </w:p>
    <w:p w14:paraId="14BBD742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续费不是被推销，而是自然发生在“我看到自己进步了”之后。</w:t>
      </w:r>
    </w:p>
    <w:p w14:paraId="51B82B06">
      <w:pPr>
        <w:pStyle w:val="3"/>
      </w:pPr>
      <w:r>
        <w:rPr>
          <w:rFonts w:ascii="Aptos" w:hAnsi="Aptos" w:eastAsia="等线"/>
          <w:b/>
          <w:color w:val="2B3340"/>
          <w:sz w:val="36"/>
        </w:rPr>
        <w:t>四、传统教练问题的进一步深化</w:t>
      </w:r>
    </w:p>
    <w:p w14:paraId="4BAD2700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传统教练并非没有价值，恰恰相反，他们有专业能力、履约经验和真实案例。但传统教练从线下迁移到线上时，会遇到比内容博主更隐蔽的结构性问题。</w:t>
      </w:r>
    </w:p>
    <w:p w14:paraId="338F6754">
      <w:pPr>
        <w:pStyle w:val="4"/>
      </w:pPr>
      <w:r>
        <w:rPr>
          <w:rFonts w:ascii="Aptos" w:hAnsi="Aptos" w:eastAsia="等线"/>
          <w:b/>
          <w:color w:val="8F3F2E"/>
          <w:sz w:val="28"/>
        </w:rPr>
        <w:t>4.1 传统教练的收入天花板</w:t>
      </w:r>
    </w:p>
    <w:p w14:paraId="7B953F34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传统健身房私教大多是“课时制收入”：</w:t>
      </w:r>
    </w:p>
    <w:p w14:paraId="047F7984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每节课有单价。</w:t>
      </w:r>
    </w:p>
    <w:p w14:paraId="3438CC31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每天可排课时有限。</w:t>
      </w:r>
    </w:p>
    <w:p w14:paraId="18C32094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收入与体力、时间、场地绑定。</w:t>
      </w:r>
    </w:p>
    <w:p w14:paraId="6F9D09E3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学员资产往往沉淀在健身房，而不是沉淀在教练个人品牌上。</w:t>
      </w:r>
    </w:p>
    <w:p w14:paraId="2E879952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这意味着，传统教练即使专业能力很强，也很难自然扩展。线下服务的优势是信任强、反馈即时；劣势是不可复制、不可异步、不可规模化。</w:t>
      </w:r>
    </w:p>
    <w:p w14:paraId="39981814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的机会，是把传统教练的专业能力拆成三层：</w:t>
      </w:r>
    </w:p>
    <w:p w14:paraId="53417485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标准化课程产品：适合更多人的基础计划、周期课、专项提升课。</w:t>
      </w:r>
    </w:p>
    <w:p w14:paraId="635FFC79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半个性化交付：用问卷、动作数据、计划模板和阶段调整实现规模化。</w:t>
      </w:r>
    </w:p>
    <w:p w14:paraId="7F8A8DE8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高价真人服务：把最稀缺的真人精力留给动作批改、关键节点调整和深度答疑。</w:t>
      </w:r>
    </w:p>
    <w:p w14:paraId="633523C3">
      <w:pPr>
        <w:pStyle w:val="4"/>
      </w:pPr>
      <w:r>
        <w:rPr>
          <w:rFonts w:ascii="Aptos" w:hAnsi="Aptos" w:eastAsia="等线"/>
          <w:b/>
          <w:color w:val="8F3F2E"/>
          <w:sz w:val="28"/>
        </w:rPr>
        <w:t>4.2 传统教练线上化失败的原因</w:t>
      </w:r>
    </w:p>
    <w:p w14:paraId="6AA49C94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许多传统教练不是不想线上化，而是线上化后很快失败，原因通常不是不会拍视频，而是服务结构没有改变。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3494"/>
        <w:gridCol w:w="3494"/>
      </w:tblGrid>
      <w:tr w14:paraId="48E2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6505687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失败点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07F304BF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典型表现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5D739A70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本质</w:t>
            </w:r>
          </w:p>
        </w:tc>
      </w:tr>
      <w:tr w14:paraId="77AB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94AE92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把线上课当线下课搬运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C890DB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仍然按小时约视频课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83200C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没有利用异步交付降低边际成本</w:t>
            </w:r>
          </w:p>
        </w:tc>
      </w:tr>
      <w:tr w14:paraId="50881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006CDF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把计划当商品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8AA824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卖一次 PDF 或表格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2C27E6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没有监督、反馈和阶段调整，学员难坚持</w:t>
            </w:r>
          </w:p>
        </w:tc>
      </w:tr>
      <w:tr w14:paraId="34C3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9B6EFA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把微信当后台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2E99A4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群聊、私聊、语音、视频混在一起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279510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服务上下文丢失，教练无法系统管理</w:t>
            </w:r>
          </w:p>
        </w:tc>
      </w:tr>
      <w:tr w14:paraId="104C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38A122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没有结果证明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FD761E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学员练没练、强没强都靠感受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6F5FFC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缺少数据和成果展示，续费理由弱</w:t>
            </w:r>
          </w:p>
        </w:tc>
      </w:tr>
      <w:tr w14:paraId="1930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0FA78D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没有产品分层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D5AD43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低价和高价都靠同一套人工服务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935AB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教练时间被低价学员占满，利润结构失衡</w:t>
            </w:r>
          </w:p>
        </w:tc>
      </w:tr>
    </w:tbl>
    <w:p w14:paraId="37AFC3DB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对传统教练的价值，不是教他们“怎么做短视频”，而是让他们能把线下专业能力变成线上可交付产品。</w:t>
      </w:r>
    </w:p>
    <w:p w14:paraId="6468EB3A">
      <w:pPr>
        <w:pStyle w:val="4"/>
      </w:pPr>
      <w:r>
        <w:rPr>
          <w:rFonts w:ascii="Aptos" w:hAnsi="Aptos" w:eastAsia="等线"/>
          <w:b/>
          <w:color w:val="8F3F2E"/>
          <w:sz w:val="28"/>
        </w:rPr>
        <w:t>4.3 传统教练作为第二曲线</w:t>
      </w:r>
    </w:p>
    <w:p w14:paraId="1D43F581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传统教练适合作为第二阶段切入，原因有三点：</w:t>
      </w:r>
    </w:p>
    <w:p w14:paraId="3EE026A8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他们有服务经验，知道什么叫履约。</w:t>
      </w:r>
    </w:p>
    <w:p w14:paraId="02077649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他们有线下案例和口碑，可以转化为线上信任资产。</w:t>
      </w:r>
    </w:p>
    <w:p w14:paraId="67010327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他们最能理解“交付后台”的价值，因为他们已经被手工跟进消耗过。</w:t>
      </w:r>
    </w:p>
    <w:p w14:paraId="4F732233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但传统教练需要更强的陪跑：</w:t>
      </w:r>
    </w:p>
    <w:p w14:paraId="3C17FEE8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帮他们设计线上服务分层。</w:t>
      </w:r>
    </w:p>
    <w:p w14:paraId="77E3DFE0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帮他们把线下训练逻辑沉淀成课程模板。</w:t>
      </w:r>
    </w:p>
    <w:p w14:paraId="4DC13FBD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帮他们建立第一批线上学员案例。</w:t>
      </w:r>
    </w:p>
    <w:p w14:paraId="094BD879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帮他们理解“线上不是低价课时，而是订阅制交付”。</w:t>
      </w:r>
    </w:p>
    <w:p w14:paraId="28AAF867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这也是为什么 CoachLink 现阶段最缺的不是又一个功能，而是“教练成功经理”。</w:t>
      </w:r>
    </w:p>
    <w:p w14:paraId="690A263B">
      <w:pPr>
        <w:pStyle w:val="3"/>
      </w:pPr>
      <w:r>
        <w:rPr>
          <w:rFonts w:ascii="Aptos" w:hAnsi="Aptos" w:eastAsia="等线"/>
          <w:b/>
          <w:color w:val="2B3340"/>
          <w:sz w:val="36"/>
        </w:rPr>
        <w:t>五、商业模式：SaaS + 轻抽成 + 增值服务</w:t>
      </w:r>
    </w:p>
    <w:p w14:paraId="34F896E4">
      <w:pPr>
        <w:pStyle w:val="4"/>
      </w:pPr>
      <w:r>
        <w:rPr>
          <w:rFonts w:ascii="Aptos" w:hAnsi="Aptos" w:eastAsia="等线"/>
          <w:b/>
          <w:color w:val="8F3F2E"/>
          <w:sz w:val="28"/>
        </w:rPr>
        <w:t>5.1 为什么不是纯抽成</w:t>
      </w:r>
    </w:p>
    <w:p w14:paraId="619B6FB8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如果 CoachLink 把自己定位成健身平台，就会自然走向高抽成、平台派单、平台强品牌。但这与自由教练的核心诉求冲突。</w:t>
      </w:r>
    </w:p>
    <w:p w14:paraId="515E9460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自由教练的学员多数来自自己的内容、私域和口碑。如果平台抽成过高，教练会认为平台在“拿走我的流量价值”。因此 CoachLink 应更像有赞、淘宝店铺工具、Shopify，而不是传统派单平台。</w:t>
      </w:r>
    </w:p>
    <w:p w14:paraId="413A0779">
      <w:pPr>
        <w:pStyle w:val="4"/>
      </w:pPr>
      <w:r>
        <w:rPr>
          <w:rFonts w:ascii="Aptos" w:hAnsi="Aptos" w:eastAsia="等线"/>
          <w:b/>
          <w:color w:val="8F3F2E"/>
          <w:sz w:val="28"/>
        </w:rPr>
        <w:t>5.2 收入结构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467AB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B05FEF4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收入引擎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479DDE1A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收费对象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7E024CB3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收费方式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70A217DE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战略意义</w:t>
            </w:r>
          </w:p>
        </w:tc>
      </w:tr>
      <w:tr w14:paraId="26DA8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43340F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B664B1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C1E88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月费或年费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888857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形成稳定收入，强化工具依赖</w:t>
            </w:r>
          </w:p>
        </w:tc>
      </w:tr>
      <w:tr w14:paraId="288B9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41BED1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交易服务费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8DB268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教练/订单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BD8989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平台支付订单轻抽成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BF010E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让交易留在平台，沉淀数据和履约证据</w:t>
            </w:r>
          </w:p>
        </w:tc>
      </w:tr>
      <w:tr w14:paraId="48135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7A56DA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学员增值服务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D90E77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40920C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会员、报告、工具包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0076D4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服务不找教练的散户，补充收入</w:t>
            </w:r>
          </w:p>
        </w:tc>
      </w:tr>
      <w:tr w14:paraId="3035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0274E0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企业/团队版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E14E7A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工作室/健身房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43E9A1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按团队定价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E56F84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未来扩展组织化教练供给</w:t>
            </w:r>
          </w:p>
        </w:tc>
      </w:tr>
    </w:tbl>
    <w:p w14:paraId="6E45B4B7">
      <w:pPr>
        <w:pStyle w:val="4"/>
      </w:pPr>
      <w:r>
        <w:rPr>
          <w:rFonts w:ascii="Aptos" w:hAnsi="Aptos" w:eastAsia="等线"/>
          <w:b/>
          <w:color w:val="8F3F2E"/>
          <w:sz w:val="28"/>
        </w:rPr>
        <w:t>5.3 建议定价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512A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07756476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档位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51A90F4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月费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93A4EA0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适合对象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2320B1E3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核心权益</w:t>
            </w:r>
          </w:p>
        </w:tc>
      </w:tr>
      <w:tr w14:paraId="67B2D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88B740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免费版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6C89AC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¥0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DEF111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刚开始验证线上服务的小教练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E7612D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最多 5 名学员、基础主页、基础计划与打卡</w:t>
            </w:r>
          </w:p>
        </w:tc>
      </w:tr>
      <w:tr w14:paraId="53CC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6151BC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进阶版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0E22D9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¥99/月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C001C4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有稳定私域或内容流量的自由教练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C8B26D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30 名学员、AI 导入、视频点评、自动答疑助手</w:t>
            </w:r>
          </w:p>
        </w:tc>
      </w:tr>
      <w:tr w14:paraId="05F6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9834C1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专业版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9263A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¥299/月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5024CD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全职线上教练或小团队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D81F2C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无限学员、批量操作、高级数据看板、白标主页</w:t>
            </w:r>
          </w:p>
        </w:tc>
      </w:tr>
      <w:tr w14:paraId="4EB9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BD8AFE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团队版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02C6BD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定制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E10665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工作室/健身房/训练营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62FAD7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多教练协作、统一结算、团队数据和品牌页</w:t>
            </w:r>
          </w:p>
        </w:tc>
      </w:tr>
    </w:tbl>
    <w:p w14:paraId="014D007C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交易抽成建议保持低比例：</w:t>
      </w:r>
    </w:p>
    <w:p w14:paraId="1E880460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平台支付订阅：10% 左右。</w:t>
      </w:r>
    </w:p>
    <w:p w14:paraId="4AF1CF79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教练自有收款码：0%，但功能权益和自动化程度可低于平台支付订单。</w:t>
      </w:r>
    </w:p>
    <w:p w14:paraId="18D44EF3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长期目标不是靠高抽成榨取单笔交易，而是让平台成为交易和交付的默认基础设施。</w:t>
      </w:r>
    </w:p>
    <w:p w14:paraId="3C4AC721">
      <w:pPr>
        <w:pStyle w:val="4"/>
      </w:pPr>
      <w:r>
        <w:rPr>
          <w:rFonts w:ascii="Aptos" w:hAnsi="Aptos" w:eastAsia="等线"/>
          <w:b/>
          <w:color w:val="8F3F2E"/>
          <w:sz w:val="28"/>
        </w:rPr>
        <w:t>5.4 单位经济模型</w:t>
      </w:r>
    </w:p>
    <w:p w14:paraId="00049354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以一位中等规模自由教练为例：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1"/>
        <w:gridCol w:w="5241"/>
      </w:tblGrid>
      <w:tr w14:paraId="4919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32B31318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4AA9A924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假设</w:t>
            </w:r>
          </w:p>
        </w:tc>
      </w:tr>
      <w:tr w14:paraId="00114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09E634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 档位</w:t>
            </w:r>
          </w:p>
        </w:tc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BAF040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进阶版 ¥99/月</w:t>
            </w:r>
          </w:p>
        </w:tc>
      </w:tr>
      <w:tr w14:paraId="1364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4B7E5F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学员数</w:t>
            </w:r>
          </w:p>
        </w:tc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6F177D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25 人</w:t>
            </w:r>
          </w:p>
        </w:tc>
      </w:tr>
      <w:tr w14:paraId="1793C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12B1ED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人均月订阅费</w:t>
            </w:r>
          </w:p>
        </w:tc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FFD94C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¥200</w:t>
            </w:r>
          </w:p>
        </w:tc>
      </w:tr>
      <w:tr w14:paraId="3CF1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D07AC5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教练月 GMV</w:t>
            </w:r>
          </w:p>
        </w:tc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F8013C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¥5,000</w:t>
            </w:r>
          </w:p>
        </w:tc>
      </w:tr>
      <w:tr w14:paraId="242EE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96D64D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平台交易服务费</w:t>
            </w:r>
          </w:p>
        </w:tc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C5D64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10%，即 ¥500</w:t>
            </w:r>
          </w:p>
        </w:tc>
      </w:tr>
      <w:tr w14:paraId="19609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AA15B7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平台月收入</w:t>
            </w:r>
          </w:p>
        </w:tc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9B5C7A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¥599</w:t>
            </w:r>
          </w:p>
        </w:tc>
      </w:tr>
      <w:tr w14:paraId="12F1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22E823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教练净收入</w:t>
            </w:r>
          </w:p>
        </w:tc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F505D8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¥4,401</w:t>
            </w:r>
          </w:p>
        </w:tc>
      </w:tr>
      <w:tr w14:paraId="1056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0D348F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教练平台成本占收入比例</w:t>
            </w:r>
          </w:p>
        </w:tc>
        <w:tc>
          <w:tcPr>
            <w:tcW w:w="5241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B1F23E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约 12%</w:t>
            </w:r>
          </w:p>
        </w:tc>
      </w:tr>
    </w:tbl>
    <w:p w14:paraId="49EFF17B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这个成本比例对教练是可接受的，因为 CoachLink 替代的不是一个小工具，而是收款、交付、跟进、视频反馈和数据记录的一整套后台。</w:t>
      </w:r>
    </w:p>
    <w:p w14:paraId="24E6C39F">
      <w:pPr>
        <w:pStyle w:val="3"/>
      </w:pPr>
      <w:r>
        <w:rPr>
          <w:rFonts w:ascii="Aptos" w:hAnsi="Aptos" w:eastAsia="等线"/>
          <w:b/>
          <w:color w:val="2B3340"/>
          <w:sz w:val="36"/>
        </w:rPr>
        <w:t>六、竞争格局</w:t>
      </w:r>
    </w:p>
    <w:p w14:paraId="6E23DA4E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处在内容平台、训练工具、私域社群和海外教练 SaaS 的交叉点。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27F5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0E77DADB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竞品/替代方案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55A60848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它解决什么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3204AE28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它没解决什么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2C564476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的差异</w:t>
            </w:r>
          </w:p>
        </w:tc>
      </w:tr>
      <w:tr w14:paraId="27EC1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DCF103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抖音/小红书/B站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2B113C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获客和内容传播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4351AC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交易、交付、续费、训练数据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E5FDA5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不抢流量，只承接转化和交付</w:t>
            </w:r>
          </w:p>
        </w:tc>
      </w:tr>
      <w:tr w14:paraId="33F9E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5FD680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微信私域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838FBB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灵活沟通和收款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BBA4D3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标准化、数据、规模化、纠纷追踪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1C0588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把私聊交付升级成系统化履约</w:t>
            </w:r>
          </w:p>
        </w:tc>
      </w:tr>
      <w:tr w14:paraId="43E2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A690F6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知识星球/社群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5EB3D9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低门槛卖内容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6F15F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缺少训练执行、动作反馈和个性化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C10B87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从卖内容升级为卖训练服务</w:t>
            </w:r>
          </w:p>
        </w:tc>
      </w:tr>
      <w:tr w14:paraId="434D8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BDDAF9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训记/Strong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E52CF5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训练记录体验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1901F5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无教练商业化和订阅交付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16C30C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记录只是交付链路的一部分</w:t>
            </w:r>
          </w:p>
        </w:tc>
      </w:tr>
      <w:tr w14:paraId="1A80B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416B6B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Keep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95EEAC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大众健身内容与平台流量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672477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独立教练个人品牌弱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9E76CD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服务的是教练个人生意，而不是平台课程</w:t>
            </w:r>
          </w:p>
        </w:tc>
      </w:tr>
      <w:tr w14:paraId="1FFA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4C1E69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Trainerize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F18A46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成熟的教练管理 SaaS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83D2DE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中国支付、小程序、本土私域生态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6928F0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本土化、轻量化、内容平台转化路径更近</w:t>
            </w:r>
          </w:p>
        </w:tc>
      </w:tr>
    </w:tbl>
    <w:p w14:paraId="4B9BB4DD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的壁垒不是某一个单点功能，而是“交易 + 计划 + 执行 + 视频 + AI + 教练品牌”的组合闭环。</w:t>
      </w:r>
    </w:p>
    <w:p w14:paraId="6FE086DB">
      <w:pPr>
        <w:pStyle w:val="3"/>
      </w:pPr>
      <w:r>
        <w:rPr>
          <w:rFonts w:ascii="Aptos" w:hAnsi="Aptos" w:eastAsia="等线"/>
          <w:b/>
          <w:color w:val="2B3340"/>
          <w:sz w:val="36"/>
        </w:rPr>
        <w:t>七、当前数据与阶段判断</w:t>
      </w:r>
    </w:p>
    <w:p w14:paraId="1E41E290">
      <w:pPr>
        <w:pStyle w:val="4"/>
      </w:pPr>
      <w:r>
        <w:rPr>
          <w:rFonts w:ascii="Aptos" w:hAnsi="Aptos" w:eastAsia="等线"/>
          <w:b/>
          <w:color w:val="8F3F2E"/>
          <w:sz w:val="28"/>
        </w:rPr>
        <w:t>7.1 真实数据快照</w:t>
      </w:r>
    </w:p>
    <w:p w14:paraId="68AA411A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以下数据来自当前项目数据库和生产埋点口径，时间为 2026 年 4 月。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3494"/>
        <w:gridCol w:w="3494"/>
      </w:tblGrid>
      <w:tr w14:paraId="5D01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6DE26063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44388407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当前数值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788DFDD6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解读</w:t>
            </w:r>
          </w:p>
        </w:tc>
      </w:tr>
      <w:tr w14:paraId="31C68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5346CF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注册用户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C288D8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1,296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B72467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已有冷启动用户池</w:t>
            </w:r>
          </w:p>
        </w:tc>
      </w:tr>
      <w:tr w14:paraId="7B24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59AE6D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已批准教练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C63CD6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15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EAC120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供给侧仍小，但已经有真实教练入驻</w:t>
            </w:r>
          </w:p>
        </w:tc>
      </w:tr>
      <w:tr w14:paraId="357E6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533A5F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真正带过学员的教练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80F2AF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B45A02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当前最大瓶颈是教练激活</w:t>
            </w:r>
          </w:p>
        </w:tc>
      </w:tr>
      <w:tr w14:paraId="7D2E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723543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教练订阅关系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065E8D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126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FF5227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说明订阅关系已经真实发生</w:t>
            </w:r>
          </w:p>
        </w:tc>
      </w:tr>
      <w:tr w14:paraId="2F96E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26C5B9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当前 active 订阅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FBC345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84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6B4F0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有持续服务关系</w:t>
            </w:r>
          </w:p>
        </w:tc>
      </w:tr>
      <w:tr w14:paraId="2FB9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91F802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付费订阅用户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6B3BFE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14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AFB919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付费意愿已初步验证</w:t>
            </w:r>
          </w:p>
        </w:tc>
      </w:tr>
      <w:tr w14:paraId="3794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796A75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订阅客单价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8DE5E7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约 ¥180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A21314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符合线上自由教练早期价格带</w:t>
            </w:r>
          </w:p>
        </w:tc>
      </w:tr>
      <w:tr w14:paraId="0C76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AA4490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完成训练记录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67799D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794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8FB628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学员确实在系统内执行训练</w:t>
            </w:r>
          </w:p>
        </w:tc>
      </w:tr>
      <w:tr w14:paraId="4B9A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87B85E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完成过整套计划用户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656874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5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0BC342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留存和完课是下一阶段核心问题</w:t>
            </w:r>
          </w:p>
        </w:tc>
      </w:tr>
      <w:tr w14:paraId="1DFE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0B70CA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上传过训练视频用户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B329E8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16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C79FA2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视频反馈场景已被真实使用</w:t>
            </w:r>
          </w:p>
        </w:tc>
      </w:tr>
    </w:tbl>
    <w:p w14:paraId="6720A7D2">
      <w:pPr>
        <w:pStyle w:val="4"/>
      </w:pPr>
      <w:r>
        <w:rPr>
          <w:rFonts w:ascii="Aptos" w:hAnsi="Aptos" w:eastAsia="等线"/>
          <w:b/>
          <w:color w:val="8F3F2E"/>
          <w:sz w:val="28"/>
        </w:rPr>
        <w:t>7.2 阶段判断</w:t>
      </w:r>
    </w:p>
    <w:p w14:paraId="225E9131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当前处在“产品闭环已跑通，但供给激活不足”的阶段。</w:t>
      </w:r>
    </w:p>
    <w:p w14:paraId="04C7C6AF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已经验证的事情：</w:t>
      </w:r>
    </w:p>
    <w:p w14:paraId="32612D23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学员愿意为线上教练服务付费。</w:t>
      </w:r>
    </w:p>
    <w:p w14:paraId="1668F5CA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教练可以在平台内完成订阅、计划、训练和视频反馈闭环。</w:t>
      </w:r>
    </w:p>
    <w:p w14:paraId="1D651802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训练执行不是空功能，确实有真实打卡和完成记录。</w:t>
      </w:r>
    </w:p>
    <w:p w14:paraId="41C57811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视频反馈、计划实例、订阅关系已经构成教练交付的基础数据层。</w:t>
      </w:r>
    </w:p>
    <w:p w14:paraId="4291400C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尚未验证充分的事情：</w:t>
      </w:r>
    </w:p>
    <w:p w14:paraId="361B22C1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教练是否愿意长期为 SaaS 工具费付费。</w:t>
      </w:r>
    </w:p>
    <w:p w14:paraId="497C8BEF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教练是否能稳定把外部流量导入自己的 CoachLink 主页。</w:t>
      </w:r>
    </w:p>
    <w:p w14:paraId="4580C123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学员是否能在系统帮助下显著提高完课率和续费率。</w:t>
      </w:r>
    </w:p>
    <w:p w14:paraId="6BF604B9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除街健/力量训练外，减脂、塑形、康复、跑步、普拉提等品类是否能复用同一套交付模型。</w:t>
      </w:r>
    </w:p>
    <w:p w14:paraId="139022D6">
      <w:pPr>
        <w:pStyle w:val="4"/>
      </w:pPr>
      <w:r>
        <w:rPr>
          <w:rFonts w:ascii="Aptos" w:hAnsi="Aptos" w:eastAsia="等线"/>
          <w:b/>
          <w:color w:val="8F3F2E"/>
          <w:sz w:val="28"/>
        </w:rPr>
        <w:t>7.3 当前三大瓶颈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17E27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4D040420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瓶颈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7E9FAA64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现象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449EF98B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诊断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C206CBD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优先解法</w:t>
            </w:r>
          </w:p>
        </w:tc>
      </w:tr>
      <w:tr w14:paraId="6676B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8DB29D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教练不活跃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5ADDE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15 位批准教练，真正跑起来的约 3 位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C1CE1A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教练不知道从哪里开始赚钱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7B267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极简引导 + CSM 陪跑 + 标杆案例</w:t>
            </w:r>
          </w:p>
        </w:tc>
      </w:tr>
      <w:tr w14:paraId="2F2F0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28D245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学员完课低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7FBE7D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完成整套计划用户仍少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0712ED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线上训练缺少监督、反馈和阶段成就感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9312C4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掉队提醒、阶段报告、成就系统</w:t>
            </w:r>
          </w:p>
        </w:tc>
      </w:tr>
      <w:tr w14:paraId="03F5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02C218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功能认知不足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56E6A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产品能力很多，但教练只用了少部分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F8C73F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功能没有被包装成“从 0 到收入”的路径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7400A1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把功能重组为开店、售卖、交付、续费四步</w:t>
            </w:r>
          </w:p>
        </w:tc>
      </w:tr>
    </w:tbl>
    <w:p w14:paraId="6EA8638A">
      <w:pPr>
        <w:pStyle w:val="3"/>
      </w:pPr>
      <w:r>
        <w:rPr>
          <w:rFonts w:ascii="Aptos" w:hAnsi="Aptos" w:eastAsia="等线"/>
          <w:b/>
          <w:color w:val="2B3340"/>
          <w:sz w:val="36"/>
        </w:rPr>
        <w:t>八、增长策略</w:t>
      </w:r>
    </w:p>
    <w:p w14:paraId="2C70B359">
      <w:pPr>
        <w:pStyle w:val="4"/>
      </w:pPr>
      <w:r>
        <w:rPr>
          <w:rFonts w:ascii="Aptos" w:hAnsi="Aptos" w:eastAsia="等线"/>
          <w:b/>
          <w:color w:val="8F3F2E"/>
          <w:sz w:val="28"/>
        </w:rPr>
        <w:t>8.1 增长飞轮</w:t>
      </w:r>
    </w:p>
    <w:p w14:paraId="72D8DF4A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的增长不应从买量开始，而应从标杆教练开始。</w:t>
      </w:r>
    </w:p>
    <w:p w14:paraId="3BA1D3C1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增长飞轮是：</w:t>
      </w:r>
    </w:p>
    <w:p w14:paraId="202DC23D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打造 3-5 个真实标杆教练案例。</w:t>
      </w:r>
    </w:p>
    <w:p w14:paraId="46EF066E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标杆案例吸引更多自由教练入驻。</w:t>
      </w:r>
    </w:p>
    <w:p w14:paraId="48EFEA20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每位教练带来自己的学员和粉丝。</w:t>
      </w:r>
    </w:p>
    <w:p w14:paraId="0C5EEF5D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学员训练、打卡、分享，反向强化教练品牌。</w:t>
      </w:r>
    </w:p>
    <w:p w14:paraId="7306E8F9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教练收入上升，平台通过 SaaS 和轻抽成获得收入。</w:t>
      </w:r>
    </w:p>
    <w:p w14:paraId="1425BB8B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平台收入继续投入教练成功和产品优化。</w:t>
      </w:r>
    </w:p>
    <w:p w14:paraId="2925B1D2">
      <w:pPr>
        <w:pStyle w:val="4"/>
      </w:pPr>
      <w:r>
        <w:rPr>
          <w:rFonts w:ascii="Aptos" w:hAnsi="Aptos" w:eastAsia="等线"/>
          <w:b/>
          <w:color w:val="8F3F2E"/>
          <w:sz w:val="28"/>
        </w:rPr>
        <w:t>8.2 P0：标杆教练陪跑</w:t>
      </w:r>
    </w:p>
    <w:p w14:paraId="6ABDE733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目标：3 个月内打造 5 个“CoachLink 标杆教练”。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3494"/>
        <w:gridCol w:w="3494"/>
      </w:tblGrid>
      <w:tr w14:paraId="74AC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717C0575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步骤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03999083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行动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532E7CCF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产出</w:t>
            </w:r>
          </w:p>
        </w:tc>
      </w:tr>
      <w:tr w14:paraId="4B3DC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B8D62C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筛选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18C01A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从现有 15 位教练中筛出最有流量、最愿意配合的 5 位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681AD2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标杆教练名单</w:t>
            </w:r>
          </w:p>
        </w:tc>
      </w:tr>
      <w:tr w14:paraId="2E17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FA9C63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诊断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B4B7DA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梳理每位教练的粉丝来源、服务能力、价格带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9C1ED5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商业化诊断表</w:t>
            </w:r>
          </w:p>
        </w:tc>
      </w:tr>
      <w:tr w14:paraId="2299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4D89BB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搭建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3435C1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帮教练完成主页、三档服务、问卷、模板和收款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26A68B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可售卖主页</w:t>
            </w:r>
          </w:p>
        </w:tc>
      </w:tr>
      <w:tr w14:paraId="32C5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0F48FF7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首单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ACE02C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陪跑发布第一条获客内容或私域招募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457C9C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第一笔订阅</w:t>
            </w:r>
          </w:p>
        </w:tc>
      </w:tr>
      <w:tr w14:paraId="3C8BD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E73A15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78870C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陪跑前 2 周打卡、视频反馈、掉队提醒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8A69D6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第一批成功学员</w:t>
            </w:r>
          </w:p>
        </w:tc>
      </w:tr>
      <w:tr w14:paraId="228DC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7E9632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案例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2DC213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记录收入、学员反馈、训练成果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28CA6D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可传播案例</w:t>
            </w:r>
          </w:p>
        </w:tc>
      </w:tr>
    </w:tbl>
    <w:p w14:paraId="5959FE74">
      <w:pPr>
        <w:pStyle w:val="4"/>
      </w:pPr>
      <w:r>
        <w:rPr>
          <w:rFonts w:ascii="Aptos" w:hAnsi="Aptos" w:eastAsia="等线"/>
          <w:b/>
          <w:color w:val="8F3F2E"/>
          <w:sz w:val="28"/>
        </w:rPr>
        <w:t>8.3 P0：新手引导重构</w:t>
      </w:r>
    </w:p>
    <w:p w14:paraId="75D1A24A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新教练首次使用时，不应该看到一堆菜单，而应该看到一个“开店任务清单”。</w:t>
      </w:r>
    </w:p>
    <w:p w14:paraId="71F5A263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建议首屏任务：</w:t>
      </w:r>
    </w:p>
    <w:p w14:paraId="4241DA1D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完善教练主页。</w:t>
      </w:r>
    </w:p>
    <w:p w14:paraId="6DAD93D4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创建第一个服务产品。</w:t>
      </w:r>
    </w:p>
    <w:p w14:paraId="33032202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设置价格和服务边界。</w:t>
      </w:r>
    </w:p>
    <w:p w14:paraId="58C362DA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导入或生成第一个训练模板。</w:t>
      </w:r>
    </w:p>
    <w:p w14:paraId="0CAF7636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生成获客链接和文案。</w:t>
      </w:r>
    </w:p>
    <w:p w14:paraId="0EC34CC9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添加第一个体验学员。</w:t>
      </w:r>
    </w:p>
    <w:p w14:paraId="0FFEDACC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成功标准：新教练 10 分钟内完成可售卖主页，24 小时内能把链接发给潜在学员。</w:t>
      </w:r>
    </w:p>
    <w:p w14:paraId="343F30A4">
      <w:pPr>
        <w:pStyle w:val="4"/>
      </w:pPr>
      <w:r>
        <w:rPr>
          <w:rFonts w:ascii="Aptos" w:hAnsi="Aptos" w:eastAsia="等线"/>
          <w:b/>
          <w:color w:val="8F3F2E"/>
          <w:sz w:val="28"/>
        </w:rPr>
        <w:t>8.4 P1：传统教练迁移计划</w:t>
      </w:r>
    </w:p>
    <w:p w14:paraId="2AA42FA9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面向传统教练，不要讲“AI”和“系统”，要讲“把线下私教变成线上订阅服务”。</w:t>
      </w:r>
    </w:p>
    <w:p w14:paraId="1C0EDC52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迁移路径：</w:t>
      </w:r>
    </w:p>
    <w:p w14:paraId="6BE1A4CC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选择一个最容易标准化的专项，例如引体提升、减脂打卡、深蹲入门、跑步力量训练。</w:t>
      </w:r>
    </w:p>
    <w:p w14:paraId="2682B031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将线下经验整理成 4-8 周课程产品。</w:t>
      </w:r>
    </w:p>
    <w:p w14:paraId="2F505E33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先从 3-5 个老学员做线上陪跑。</w:t>
      </w:r>
    </w:p>
    <w:p w14:paraId="399A8D88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用训练记录、视频反馈和阶段成果生成案例。</w:t>
      </w:r>
    </w:p>
    <w:p w14:paraId="1E04FF93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再从朋友圈、老学员转介绍和短视频导入新学员。</w:t>
      </w:r>
    </w:p>
    <w:p w14:paraId="09B34ECC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传统教练的关键不是“马上做大”，而是先把线下服务的一个小切片线上产品化。</w:t>
      </w:r>
    </w:p>
    <w:p w14:paraId="6B1471E9">
      <w:pPr>
        <w:pStyle w:val="3"/>
      </w:pPr>
      <w:r>
        <w:rPr>
          <w:rFonts w:ascii="Aptos" w:hAnsi="Aptos" w:eastAsia="等线"/>
          <w:b/>
          <w:color w:val="2B3340"/>
          <w:sz w:val="36"/>
        </w:rPr>
        <w:t>九、路线图与里程碑</w:t>
      </w:r>
    </w:p>
    <w:p w14:paraId="4F79C5D8">
      <w:pPr>
        <w:pStyle w:val="4"/>
      </w:pPr>
      <w:r>
        <w:rPr>
          <w:rFonts w:ascii="Aptos" w:hAnsi="Aptos" w:eastAsia="等线"/>
          <w:b/>
          <w:color w:val="8F3F2E"/>
          <w:sz w:val="28"/>
        </w:rPr>
        <w:t>9.1 未来 12 个月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096"/>
        <w:gridCol w:w="2096"/>
        <w:gridCol w:w="2096"/>
        <w:gridCol w:w="2096"/>
      </w:tblGrid>
      <w:tr w14:paraId="475E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0EDB4EF9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阶段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481E36C7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0E60F7D2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核心目标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7ED471A6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关键动作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5C66D4C1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成功指标</w:t>
            </w:r>
          </w:p>
        </w:tc>
      </w:tr>
      <w:tr w14:paraId="1258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E8E399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激活期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60A9C2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0-3 个月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59695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把现有教练跑起来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2CA8F7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CSM 陪跑、极简引导、标杆案例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950F5C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5 位标杆教练、20 位活跃教练</w:t>
            </w:r>
          </w:p>
        </w:tc>
      </w:tr>
      <w:tr w14:paraId="0771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BD3383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商业化期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16F29C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3-6 个月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EA118D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验证 SaaS 付费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CE91B7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教练付费版、交易抽成、续费工具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E21043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月平台收入破 ¥20,000</w:t>
            </w:r>
          </w:p>
        </w:tc>
      </w:tr>
      <w:tr w14:paraId="2391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A130A9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规模期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11310A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6-12 个月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558C5D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扩展教练供给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4122F4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内容营销、教练社群、品类模板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B4635A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80 位活跃教练、500+ 付费学员</w:t>
            </w:r>
          </w:p>
        </w:tc>
      </w:tr>
      <w:tr w14:paraId="3270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45711C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品类扩展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8D7385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12 个月后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6BE523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从力量训练扩到更多品类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2F0543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减脂、塑形、康复、跑步模板</w:t>
            </w:r>
          </w:p>
        </w:tc>
        <w:tc>
          <w:tcPr>
            <w:tcW w:w="2096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68F780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多品类标杆案例</w:t>
            </w:r>
          </w:p>
        </w:tc>
      </w:tr>
    </w:tbl>
    <w:p w14:paraId="1B7E934D">
      <w:pPr>
        <w:pStyle w:val="4"/>
      </w:pPr>
      <w:r>
        <w:rPr>
          <w:rFonts w:ascii="Aptos" w:hAnsi="Aptos" w:eastAsia="等线"/>
          <w:b/>
          <w:color w:val="8F3F2E"/>
          <w:sz w:val="28"/>
        </w:rPr>
        <w:t>9.2 阶段性北极星指标</w:t>
      </w:r>
    </w:p>
    <w:p w14:paraId="12FDCF6D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的北极星指标不应只是注册用户，而应是：</w:t>
      </w:r>
    </w:p>
    <w:p w14:paraId="31923504">
      <w:pPr>
        <w:spacing w:before="40" w:after="80" w:line="269" w:lineRule="auto"/>
        <w:ind w:left="136"/>
      </w:pPr>
      <w:r>
        <w:rPr>
          <w:rFonts w:ascii="Aptos" w:hAnsi="Aptos" w:eastAsia="等线"/>
          <w:color w:val="8F3F2E"/>
          <w:sz w:val="21"/>
        </w:rPr>
        <w:t>月活跃交付教练数：当月至少有 3 名学员 active，且产生计划分配、训练执行或视频反馈的教练数。</w:t>
      </w:r>
    </w:p>
    <w:p w14:paraId="5E787763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配套指标：</w:t>
      </w:r>
    </w:p>
    <w:p w14:paraId="3C200736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教练从注册到发布第一个服务的时间。</w:t>
      </w:r>
    </w:p>
    <w:p w14:paraId="37B209D2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教练从发布服务到第一笔订阅的时间。</w:t>
      </w:r>
    </w:p>
    <w:p w14:paraId="32458336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每位活跃教练平均订阅学员数。</w:t>
      </w:r>
    </w:p>
    <w:p w14:paraId="709DFB1C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学员首周打卡率。</w:t>
      </w:r>
    </w:p>
    <w:p w14:paraId="4DE650E6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4 周计划完成率。</w:t>
      </w:r>
    </w:p>
    <w:p w14:paraId="4BE76F58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订阅续费率。</w:t>
      </w:r>
    </w:p>
    <w:p w14:paraId="3ABBD7C4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平台支付订单占比。</w:t>
      </w:r>
    </w:p>
    <w:p w14:paraId="13811594">
      <w:pPr>
        <w:pStyle w:val="3"/>
      </w:pPr>
      <w:r>
        <w:rPr>
          <w:rFonts w:ascii="Aptos" w:hAnsi="Aptos" w:eastAsia="等线"/>
          <w:b/>
          <w:color w:val="2B3340"/>
          <w:sz w:val="36"/>
        </w:rPr>
        <w:t>十、团队与资源需求</w:t>
      </w:r>
    </w:p>
    <w:p w14:paraId="4AEDF2D7">
      <w:pPr>
        <w:pStyle w:val="4"/>
      </w:pPr>
      <w:r>
        <w:rPr>
          <w:rFonts w:ascii="Aptos" w:hAnsi="Aptos" w:eastAsia="等线"/>
          <w:b/>
          <w:color w:val="8F3F2E"/>
          <w:sz w:val="28"/>
        </w:rPr>
        <w:t>10.1 当前最缺角色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3494"/>
        <w:gridCol w:w="3494"/>
      </w:tblGrid>
      <w:tr w14:paraId="356DC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0F43C218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角色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6E5CB16D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34D4B236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为什么重要</w:t>
            </w:r>
          </w:p>
        </w:tc>
      </w:tr>
      <w:tr w14:paraId="6D33C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4A538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教练成功经理 CSM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8C59A0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9110B0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教练不是买软件，是学习一套线上生意方法，需要陪跑</w:t>
            </w:r>
          </w:p>
        </w:tc>
      </w:tr>
      <w:tr w14:paraId="444E3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941BA7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内容运营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BB4323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E9E255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标杆案例必须被讲出来，否则市场不知道产品价值</w:t>
            </w:r>
          </w:p>
        </w:tc>
      </w:tr>
      <w:tr w14:paraId="52ADE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5A8D1D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增长运营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0D2DE5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532A31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需要把教练社群、案例传播、私域转化串起来</w:t>
            </w:r>
          </w:p>
        </w:tc>
      </w:tr>
      <w:tr w14:paraId="24DE6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2D81E7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移动端/小程序工程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F69707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P2</w:t>
            </w:r>
          </w:p>
        </w:tc>
        <w:tc>
          <w:tcPr>
            <w:tcW w:w="3494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C32EB1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学员端轻量体验会影响打卡与分享，但不是当前最大瓶颈</w:t>
            </w:r>
          </w:p>
        </w:tc>
      </w:tr>
    </w:tbl>
    <w:p w14:paraId="27D86AA3">
      <w:pPr>
        <w:pStyle w:val="4"/>
      </w:pPr>
      <w:r>
        <w:rPr>
          <w:rFonts w:ascii="Aptos" w:hAnsi="Aptos" w:eastAsia="等线"/>
          <w:b/>
          <w:color w:val="8F3F2E"/>
          <w:sz w:val="28"/>
        </w:rPr>
        <w:t>10.2 CSM 的真实职责</w:t>
      </w:r>
    </w:p>
    <w:p w14:paraId="0784BC9D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CSM 不是客服，而是“教练的商业化教练”。</w:t>
      </w:r>
    </w:p>
    <w:p w14:paraId="225040CD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他要负责：</w:t>
      </w:r>
    </w:p>
    <w:p w14:paraId="63EB5D93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帮教练明确自己卖什么。</w:t>
      </w:r>
    </w:p>
    <w:p w14:paraId="71321AE4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帮教练设计三档服务和价格。</w:t>
      </w:r>
    </w:p>
    <w:p w14:paraId="01700752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帮教练把训练方法变成可复用模板。</w:t>
      </w:r>
    </w:p>
    <w:p w14:paraId="06388FE0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帮教练完成第一批学员导入。</w:t>
      </w:r>
    </w:p>
    <w:p w14:paraId="0420007B">
      <w:pPr>
        <w:pStyle w:val="16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帮教练复盘学员掉队、续费、反馈和案例。</w:t>
      </w:r>
    </w:p>
    <w:p w14:paraId="3810D69A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没有 CSM，教练会看到一堆功能；有 CSM，教练会看到一条赚钱路径。</w:t>
      </w:r>
    </w:p>
    <w:p w14:paraId="16F86DC7">
      <w:pPr>
        <w:pStyle w:val="3"/>
      </w:pPr>
      <w:r>
        <w:rPr>
          <w:rFonts w:ascii="Aptos" w:hAnsi="Aptos" w:eastAsia="等线"/>
          <w:b/>
          <w:color w:val="2B3340"/>
          <w:sz w:val="36"/>
        </w:rPr>
        <w:t>十一、风险与应对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5C1A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6F17994F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风险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85E968E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等级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3A7108E1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说明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6EB2A440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应对</w:t>
            </w:r>
          </w:p>
        </w:tc>
      </w:tr>
      <w:tr w14:paraId="5C6A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AA043D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教练不活跃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E29AF6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098113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已发生，是当前最核心风险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E9C3B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CSM 陪跑、极简引导、标杆案例</w:t>
            </w:r>
          </w:p>
        </w:tc>
      </w:tr>
      <w:tr w14:paraId="4001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B431D6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学员完课率低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A3EF4D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F07AFB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影响续费和口碑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7D919C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掉队提醒、阶段报告、训练成就系统</w:t>
            </w:r>
          </w:p>
        </w:tc>
      </w:tr>
      <w:tr w14:paraId="1969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ACE434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功能过多导致认知负担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260F40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556DE3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教练不知道第一步做什么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1C0FA9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按“开店 - 售卖 - 交付 - 续费”重组界面</w:t>
            </w:r>
          </w:p>
        </w:tc>
      </w:tr>
      <w:tr w14:paraId="52EE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2538FAF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教练绕开平台交易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DABDE2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87313D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教练可能用自有收款码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F4B01B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轻抽成、平台支付带来自动履约和数据优势</w:t>
            </w:r>
          </w:p>
        </w:tc>
      </w:tr>
      <w:tr w14:paraId="2B9D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67DC3F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误导训练建议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9FAB84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EB0E62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训练指导涉及安全责任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685FF6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标注、资料驱动、真人确认、免责声明</w:t>
            </w:r>
          </w:p>
        </w:tc>
      </w:tr>
      <w:tr w14:paraId="3B8C9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5CDB80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大平台进入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CBF607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656DC6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Keep、工具类 App 或内容平台可能补交付能力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92EEC6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抢先绑定自由教练工作流和本土私域场景</w:t>
            </w:r>
          </w:p>
        </w:tc>
      </w:tr>
      <w:tr w14:paraId="52AB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D533B83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品类扩展失败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799AEC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E0102B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不同品类训练逻辑差异大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77491F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先从力量/街健验证，再按模板体系扩张</w:t>
            </w:r>
          </w:p>
        </w:tc>
      </w:tr>
    </w:tbl>
    <w:p w14:paraId="0F784D8F">
      <w:pPr>
        <w:pStyle w:val="3"/>
      </w:pPr>
      <w:r>
        <w:rPr>
          <w:rFonts w:ascii="Aptos" w:hAnsi="Aptos" w:eastAsia="等线"/>
          <w:b/>
          <w:color w:val="2B3340"/>
          <w:sz w:val="36"/>
        </w:rPr>
        <w:t>十二、下一步行动计划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281B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3D83A42B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605138CA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行动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157442E7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C65F46"/>
            <w:vAlign w:val="center"/>
          </w:tcPr>
          <w:p w14:paraId="20F4254D"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成功标准</w:t>
            </w:r>
          </w:p>
        </w:tc>
      </w:tr>
      <w:tr w14:paraId="60420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D2E935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EF2E89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指定或招聘教练成功经理，陪跑现有 15 位教练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8B70E4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立即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82F4E4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周内筛出 5 位标杆候选</w:t>
            </w:r>
          </w:p>
        </w:tc>
      </w:tr>
      <w:tr w14:paraId="787C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6C566E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21D43B4A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新教练“开店任务清单”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25F9B6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8416A7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10 分钟内完成可售卖主页</w:t>
            </w:r>
          </w:p>
        </w:tc>
      </w:tr>
      <w:tr w14:paraId="75C8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227316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FBDB45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三档服务模板和定价模板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5CC12F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BF241F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教练无需从零设计服务</w:t>
            </w:r>
          </w:p>
        </w:tc>
      </w:tr>
      <w:tr w14:paraId="38E8F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7078A9B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E61FA97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打造 3 个标杆案例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419787F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 个月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3AABF8D0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产出可公开传播的图文/视频案例</w:t>
            </w:r>
          </w:p>
        </w:tc>
      </w:tr>
      <w:tr w14:paraId="1B3F8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41851AD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C81747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学员掉队提醒和阶段报告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DF0971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 个月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C8A15A9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首周打卡率和 4 周完课率提升</w:t>
            </w:r>
          </w:p>
        </w:tc>
      </w:tr>
      <w:tr w14:paraId="4669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608197BE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1B2C0104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教练社群运营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10BA326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持续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BFBFA"/>
            <w:vAlign w:val="center"/>
          </w:tcPr>
          <w:p w14:paraId="5B300755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每周一次案例复盘或训练营</w:t>
            </w:r>
          </w:p>
        </w:tc>
      </w:tr>
      <w:tr w14:paraId="00D9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AB184FC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P2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209D3A8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 付费版灰度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3887B6B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2-3 个月</w:t>
            </w:r>
          </w:p>
        </w:tc>
        <w:tc>
          <w:tcPr>
            <w:tcW w:w="2620" w:type="dxa"/>
            <w:tcBorders>
              <w:top w:val="single" w:color="D9DEE3" w:sz="4" w:space="0"/>
              <w:left w:val="single" w:color="D9DEE3" w:sz="4" w:space="0"/>
              <w:bottom w:val="single" w:color="D9DEE3" w:sz="4" w:space="0"/>
              <w:right w:val="single" w:color="D9DEE3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F14C1C1"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至少 10 位教练愿意付工具费</w:t>
            </w:r>
          </w:p>
        </w:tc>
      </w:tr>
    </w:tbl>
    <w:p w14:paraId="105D7CA5">
      <w:pPr>
        <w:pStyle w:val="3"/>
      </w:pPr>
      <w:r>
        <w:rPr>
          <w:rFonts w:ascii="Aptos" w:hAnsi="Aptos" w:eastAsia="等线"/>
          <w:b/>
          <w:color w:val="2B3340"/>
          <w:sz w:val="36"/>
        </w:rPr>
        <w:t>十三、结论</w:t>
      </w:r>
    </w:p>
    <w:p w14:paraId="4ADF1763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的机会不在于再做一个训练工具，而在于抓住自由教练从“内容个体户”走向“线上训练服务商”的转型窗口。</w:t>
      </w:r>
    </w:p>
    <w:p w14:paraId="48C272B7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这个窗口里，教练已经拥有流量和信任，但缺少商业化基础设施；学员已经愿意付费，但缺少持续训练与反馈系统；平台不需要从零制造供需，而是要把已经存在的信任关系变成可持续交付和可追踪交易。</w:t>
      </w:r>
    </w:p>
    <w:p w14:paraId="715CDD6D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因此 CoachLink 的战略重点应收敛为三句话：</w:t>
      </w:r>
    </w:p>
    <w:p w14:paraId="39C3A5AE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不替教练获客，帮教练承接自有流量。</w:t>
      </w:r>
    </w:p>
    <w:p w14:paraId="2A131FF0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不只卖计划，帮教练卖可执行、可反馈、可续费的训练服务。</w:t>
      </w:r>
    </w:p>
    <w:p w14:paraId="5BF53033">
      <w:pPr>
        <w:pStyle w:val="14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不做泛健身平台，先成为自由教练商业化的默认操作系统。</w:t>
      </w:r>
    </w:p>
    <w:p w14:paraId="12329F5C">
      <w:pPr>
        <w:spacing w:before="40" w:after="80" w:line="269" w:lineRule="auto"/>
        <w:ind w:left="136"/>
      </w:pPr>
      <w:r>
        <w:rPr>
          <w:rFonts w:ascii="Aptos" w:hAnsi="Aptos" w:eastAsia="等线"/>
          <w:color w:val="8F3F2E"/>
          <w:sz w:val="21"/>
        </w:rPr>
        <w:t>最终目标：让 CoachLink 成为自由教练开线上训练服务的默认选项，就像有赞之于微信商家、Shopify 之于独立站卖家。</w:t>
      </w:r>
    </w:p>
    <w:p w14:paraId="4951720C"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*本文档基于 CoachLink 项目实际功能、数据库运营数据和 2026 年 4 月产品方向整理。*</w:t>
      </w:r>
    </w:p>
    <w:sectPr>
      <w:footerReference r:id="rId6" w:type="first"/>
      <w:footerReference r:id="rId5" w:type="default"/>
      <w:pgSz w:w="12240" w:h="15840"/>
      <w:pgMar w:top="737" w:right="879" w:bottom="709" w:left="879" w:header="369" w:footer="36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6BD37">
    <w:pPr>
      <w:pStyle w:val="24"/>
      <w:spacing w:before="0" w:after="0" w:line="240" w:lineRule="auto"/>
      <w:jc w:val="right"/>
    </w:pPr>
    <w:r>
      <w:rPr>
        <w:rFonts w:ascii="Aptos" w:hAnsi="Aptos" w:eastAsia="等线"/>
        <w:color w:val="64707D"/>
        <w:sz w:val="16"/>
      </w:rPr>
      <w:t>CoachLink 商业计划书 v2.1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90E3D">
    <w:pPr>
      <w:pStyle w:val="24"/>
      <w:spacing w:before="0" w:after="0" w:line="240" w:lineRule="auto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F72AE4"/>
    <w:rsid w:val="4878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83" w:lineRule="auto"/>
    </w:pPr>
    <w:rPr>
      <w:rFonts w:ascii="Aptos" w:hAnsi="Aptos" w:eastAsia="等线" w:cstheme="minorBidi"/>
      <w:color w:val="2B334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 w:line="252" w:lineRule="auto"/>
      <w:outlineLvl w:val="0"/>
    </w:pPr>
    <w:rPr>
      <w:rFonts w:asciiTheme="majorHAnsi" w:hAnsiTheme="majorHAnsi" w:eastAsiaTheme="majorEastAsia" w:cstheme="majorBidi"/>
      <w:b/>
      <w:bCs/>
      <w:color w:val="2B334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 w:line="252" w:lineRule="auto"/>
      <w:outlineLvl w:val="1"/>
    </w:pPr>
    <w:rPr>
      <w:rFonts w:asciiTheme="majorHAnsi" w:hAnsiTheme="majorHAnsi" w:eastAsiaTheme="majorEastAsia" w:cstheme="majorBidi"/>
      <w:b/>
      <w:bCs/>
      <w:color w:val="8F3F2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252" w:lineRule="auto"/>
      <w:outlineLvl w:val="2"/>
    </w:pPr>
    <w:rPr>
      <w:rFonts w:asciiTheme="majorHAnsi" w:hAnsiTheme="majorHAnsi" w:eastAsiaTheme="majorEastAsia" w:cstheme="majorBidi"/>
      <w:b/>
      <w:bCs/>
      <w:color w:val="2B334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3166</Words>
  <Characters>3340</Characters>
  <Lines>0</Lines>
  <Paragraphs>0</Paragraphs>
  <TotalTime>0</TotalTime>
  <ScaleCrop>false</ScaleCrop>
  <LinksUpToDate>false</LinksUpToDate>
  <CharactersWithSpaces>3456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CoachLink</dc:creator>
  <dc:description>generated by python-docx</dc:description>
  <cp:lastModifiedBy>小马哥</cp:lastModifiedBy>
  <dcterms:modified xsi:type="dcterms:W3CDTF">2026-04-21T16:00:14Z</dcterms:modified>
  <dc:subject>线上自由教练的商业化操作系统</dc:subject>
  <dc:title>CoachLink 商业计划书 v2.1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eyJoZGlkIjoiMzA4YzllYjU3NjI0YjYzMzgzYjFiYTRjYjA1MjdmODMiLCJ1c2VySWQiOiI2MzIzNzkzNjEifQ==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C6CE20F5B95F4D75AF587A1C5E74B48A_12</vt:lpwstr>
  </property>
</Properties>
</file>